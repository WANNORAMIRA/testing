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pPr w:leftFromText="180" w:rightFromText="180" w:vertAnchor="page" w:horzAnchor="page" w:tblpX="1501" w:tblpY="174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5"/>
        <w:gridCol w:w="1692"/>
        <w:gridCol w:w="1344"/>
      </w:tblGrid>
      <w:tr w14:paraId="4909B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E7E6E6" w:themeFill="background2"/>
            <w:vAlign w:val="center"/>
          </w:tcPr>
          <w:p w14:paraId="1F0B6B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Aptos Narrow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NURFAQEHAH HAZIRA BINTI MOHD RIZAL</w:t>
            </w:r>
          </w:p>
        </w:tc>
        <w:tc>
          <w:tcPr>
            <w:tcW w:w="1692" w:type="dxa"/>
            <w:shd w:val="clear" w:color="auto" w:fill="E7E6E6" w:themeFill="background2"/>
            <w:vAlign w:val="center"/>
          </w:tcPr>
          <w:p w14:paraId="4A958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100810101830</w:t>
            </w:r>
          </w:p>
        </w:tc>
        <w:tc>
          <w:tcPr>
            <w:tcW w:w="1344" w:type="dxa"/>
            <w:shd w:val="clear" w:color="auto" w:fill="E7E6E6" w:themeFill="background2"/>
            <w:vAlign w:val="center"/>
          </w:tcPr>
          <w:p w14:paraId="2BDF7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IPD</w:t>
            </w:r>
          </w:p>
        </w:tc>
      </w:tr>
      <w:tr w14:paraId="2EC3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E7E6E6" w:themeFill="background2"/>
            <w:vAlign w:val="center"/>
          </w:tcPr>
          <w:p w14:paraId="4F901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Aptos Narrow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WAN ADAM SYAKIR BIN WAN HAZMAN</w:t>
            </w:r>
          </w:p>
        </w:tc>
        <w:tc>
          <w:tcPr>
            <w:tcW w:w="1692" w:type="dxa"/>
            <w:shd w:val="clear" w:color="auto" w:fill="E7E6E6" w:themeFill="background2"/>
            <w:vAlign w:val="center"/>
          </w:tcPr>
          <w:p w14:paraId="276A3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100908101599</w:t>
            </w:r>
          </w:p>
        </w:tc>
        <w:tc>
          <w:tcPr>
            <w:tcW w:w="1344" w:type="dxa"/>
            <w:shd w:val="clear" w:color="auto" w:fill="E7E6E6" w:themeFill="background2"/>
            <w:vAlign w:val="center"/>
          </w:tcPr>
          <w:p w14:paraId="4DE55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IPD</w:t>
            </w:r>
          </w:p>
        </w:tc>
      </w:tr>
      <w:tr w14:paraId="6BA2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64411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Aptos Narrow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MUHAMMAD AIMAN DANISH BIN HERMAN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69CFE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100313080725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55F47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MPI 1</w:t>
            </w:r>
          </w:p>
        </w:tc>
      </w:tr>
      <w:tr w14:paraId="6676E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5B55AD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MUHAMMAD IRHAM RAFIQ BIN MOHD RAZMAN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E31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110101101837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B739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MPI 1</w:t>
            </w:r>
          </w:p>
        </w:tc>
      </w:tr>
      <w:tr w14:paraId="14FB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4C2EDD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NUR SYASYA AQLIMA BINTI IZWAN SHAHAR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9A82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100225102058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7F7E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MPI 1</w:t>
            </w:r>
          </w:p>
        </w:tc>
      </w:tr>
      <w:tr w14:paraId="3BB27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294E09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SYAHMI MUHAIMIN BIN MOHD YUSRI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A1C7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100721100895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5F46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MPI 1</w:t>
            </w:r>
          </w:p>
        </w:tc>
      </w:tr>
      <w:tr w14:paraId="5597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6F281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WONG KOR IAN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E950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100902102195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C5FC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MPI 1</w:t>
            </w:r>
          </w:p>
        </w:tc>
      </w:tr>
      <w:tr w14:paraId="44DC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E7E6E6" w:themeFill="background2"/>
            <w:vAlign w:val="center"/>
          </w:tcPr>
          <w:p w14:paraId="30EA7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MUHAMMAD DANIAL BIN DAUD</w:t>
            </w:r>
          </w:p>
        </w:tc>
        <w:tc>
          <w:tcPr>
            <w:tcW w:w="1692" w:type="dxa"/>
            <w:shd w:val="clear" w:color="auto" w:fill="E7E6E6" w:themeFill="background2"/>
            <w:vAlign w:val="center"/>
          </w:tcPr>
          <w:p w14:paraId="3974B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100617030073</w:t>
            </w:r>
          </w:p>
        </w:tc>
        <w:tc>
          <w:tcPr>
            <w:tcW w:w="1344" w:type="dxa"/>
            <w:shd w:val="clear" w:color="auto" w:fill="E7E6E6" w:themeFill="background2"/>
            <w:vAlign w:val="center"/>
          </w:tcPr>
          <w:p w14:paraId="31178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MPI 2</w:t>
            </w:r>
          </w:p>
        </w:tc>
      </w:tr>
      <w:tr w14:paraId="36BAD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7B3CA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ABDUL MUHIBBUDDIN AL HAZIQ BIN ABDUL MUTALIB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7006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100605120709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7EF7F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MTK 2</w:t>
            </w:r>
          </w:p>
        </w:tc>
      </w:tr>
      <w:tr w14:paraId="543A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1253B8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ISA AISY FATHUR AJWAD BIN ADRI KHAIZAL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DE18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100609100887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AD83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MTK 2</w:t>
            </w:r>
          </w:p>
        </w:tc>
      </w:tr>
      <w:tr w14:paraId="7276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1F20C8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MALIKULKUDDUUS BIN MATTOHA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BDD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101013100653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7E0B5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MTK 2</w:t>
            </w:r>
          </w:p>
        </w:tc>
      </w:tr>
      <w:tr w14:paraId="6EEC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05" w:type="dxa"/>
            <w:shd w:val="clear" w:color="auto" w:fill="auto"/>
            <w:vAlign w:val="center"/>
          </w:tcPr>
          <w:p w14:paraId="1FB85B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MUHAMAD ZAID ZAFRAN BIN MUHAMAD ZAHIR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5D3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100612100087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89A2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</w:pPr>
            <w:r>
              <w:rPr>
                <w:rFonts w:hint="default" w:ascii="Arial" w:hAnsi="Arial" w:eastAsia="Aptos Narrow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GB" w:eastAsia="zh-CN" w:bidi="ar"/>
              </w:rPr>
              <w:t>MTK 2</w:t>
            </w:r>
          </w:p>
        </w:tc>
      </w:tr>
    </w:tbl>
    <w:p w14:paraId="1ADCA8DC">
      <w:pPr>
        <w:jc w:val="center"/>
        <w:rPr>
          <w:rFonts w:hint="default" w:ascii="Arial" w:hAnsi="Arial" w:cs="Arial"/>
          <w:b/>
          <w:bCs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PELAJAR LUAR KVSA 2026</w:t>
      </w:r>
    </w:p>
    <w:p w14:paraId="1EB56529">
      <w:bookmarkStart w:id="0" w:name="_GoBack"/>
      <w:bookmarkEnd w:id="0"/>
    </w:p>
    <w:tbl>
      <w:tblPr>
        <w:tblStyle w:val="111"/>
        <w:tblpPr w:leftFromText="180" w:rightFromText="180" w:vertAnchor="text" w:horzAnchor="page" w:tblpX="2041" w:tblpY="2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9"/>
        <w:gridCol w:w="4060"/>
      </w:tblGrid>
      <w:tr w14:paraId="5FB4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4059" w:type="dxa"/>
            <w:shd w:val="clear" w:color="auto" w:fill="auto"/>
          </w:tcPr>
          <w:p w14:paraId="00A33E98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GB"/>
              </w:rPr>
              <w:t>PELAJAR LELAKI</w:t>
            </w:r>
          </w:p>
        </w:tc>
        <w:tc>
          <w:tcPr>
            <w:tcW w:w="4060" w:type="dxa"/>
            <w:shd w:val="clear" w:color="auto" w:fill="E2EFDA" w:themeFill="accent6" w:themeFillTint="32"/>
          </w:tcPr>
          <w:p w14:paraId="07F4E3B2">
            <w:pPr>
              <w:widowControl w:val="0"/>
              <w:jc w:val="center"/>
              <w:rPr>
                <w:rFonts w:hint="default" w:ascii="Arial" w:hAnsi="Arial" w:cs="Arial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sz w:val="28"/>
                <w:szCs w:val="28"/>
                <w:vertAlign w:val="baseline"/>
                <w:lang w:val="en-GB"/>
              </w:rPr>
              <w:t>10 ORANG</w:t>
            </w:r>
          </w:p>
        </w:tc>
      </w:tr>
      <w:tr w14:paraId="4EC5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4059" w:type="dxa"/>
            <w:shd w:val="clear" w:color="auto" w:fill="auto"/>
          </w:tcPr>
          <w:p w14:paraId="25B3C5C5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GB"/>
              </w:rPr>
              <w:t>PELAJAR PEREMPUAN</w:t>
            </w:r>
          </w:p>
        </w:tc>
        <w:tc>
          <w:tcPr>
            <w:tcW w:w="4060" w:type="dxa"/>
            <w:shd w:val="clear" w:color="auto" w:fill="E2EFDA" w:themeFill="accent6" w:themeFillTint="32"/>
          </w:tcPr>
          <w:p w14:paraId="487766A0">
            <w:pPr>
              <w:widowControl w:val="0"/>
              <w:jc w:val="center"/>
              <w:rPr>
                <w:rFonts w:hint="default" w:ascii="Arial" w:hAnsi="Arial" w:cs="Arial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sz w:val="28"/>
                <w:szCs w:val="28"/>
                <w:vertAlign w:val="baseline"/>
                <w:lang w:val="en-GB"/>
              </w:rPr>
              <w:t>2 ORANG</w:t>
            </w:r>
          </w:p>
        </w:tc>
      </w:tr>
      <w:tr w14:paraId="5DCB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59" w:type="dxa"/>
            <w:shd w:val="clear" w:color="auto" w:fill="auto"/>
          </w:tcPr>
          <w:p w14:paraId="6033E2A1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GB"/>
              </w:rPr>
              <w:t>KESELURUHAN PELAJAR</w:t>
            </w:r>
          </w:p>
        </w:tc>
        <w:tc>
          <w:tcPr>
            <w:tcW w:w="4060" w:type="dxa"/>
            <w:shd w:val="clear" w:color="auto" w:fill="E2EFDA" w:themeFill="accent6" w:themeFillTint="32"/>
          </w:tcPr>
          <w:p w14:paraId="70FEB740">
            <w:pPr>
              <w:widowControl w:val="0"/>
              <w:jc w:val="center"/>
              <w:rPr>
                <w:rFonts w:hint="default" w:ascii="Arial" w:hAnsi="Arial" w:cs="Arial"/>
                <w:sz w:val="28"/>
                <w:szCs w:val="28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sz w:val="28"/>
                <w:szCs w:val="28"/>
                <w:vertAlign w:val="baseline"/>
                <w:lang w:val="en-GB"/>
              </w:rPr>
              <w:t>12 ORANG</w:t>
            </w:r>
          </w:p>
        </w:tc>
      </w:tr>
    </w:tbl>
    <w:p w14:paraId="4EC829D7"/>
    <w:sectPr>
      <w:headerReference r:id="rId3" w:type="default"/>
      <w:pgSz w:w="11906" w:h="16838"/>
      <w:pgMar w:top="1281" w:right="1440" w:bottom="1281" w:left="1440" w:header="706" w:footer="709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Narro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FDF70">
    <w:pPr>
      <w:pStyle w:val="40"/>
      <w:jc w:val="right"/>
      <w:rPr>
        <w:rFonts w:hint="default" w:ascii="Arial" w:hAnsi="Arial" w:cs="Arial"/>
        <w:i/>
        <w:iCs/>
        <w:sz w:val="22"/>
        <w:szCs w:val="22"/>
        <w:lang w:val="en-GB"/>
      </w:rPr>
    </w:pPr>
    <w:r>
      <w:rPr>
        <w:rFonts w:hint="default" w:ascii="Arial" w:hAnsi="Arial" w:cs="Arial"/>
        <w:i/>
        <w:iCs/>
        <w:sz w:val="22"/>
        <w:szCs w:val="22"/>
        <w:lang w:val="en-GB"/>
      </w:rPr>
      <w:t>SIJIL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E62D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7E62D0"/>
    <w:rsid w:val="24B729F6"/>
    <w:rsid w:val="6DB0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2026-03-30T06:55:00Z</dcterms:created>
  <dc:creator>Wan Noramira Syahira</dc:creator>
  <cp:lastModifiedBy>Wan Noramira Syahira</cp:lastModifiedBy>
  <dcterms:modified xsi:type="dcterms:W3CDTF">2026-06-07T15:53:25Z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2CF01FCF2FEE4E299EEBC67C1CA2B218_13</vt:lpwstr>
  </property>
</Properties>
</file>